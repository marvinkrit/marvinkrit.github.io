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88DC3">
      <w:pPr>
        <w:ind w:firstLine="700" w:firstLineChars="250"/>
        <w:jc w:val="both"/>
        <w:rPr>
          <w:rFonts w:hint="default"/>
          <w:lang w:val="en-PH"/>
        </w:rPr>
      </w:pPr>
      <w:r>
        <w:rPr>
          <w:rFonts w:hint="default"/>
          <w:b/>
          <w:color w:val="23683B"/>
          <w:sz w:val="28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3582035</wp:posOffset>
            </wp:positionH>
            <wp:positionV relativeFrom="paragraph">
              <wp:posOffset>-714375</wp:posOffset>
            </wp:positionV>
            <wp:extent cx="1172210" cy="1172210"/>
            <wp:effectExtent l="0" t="0" r="8890" b="8890"/>
            <wp:wrapNone/>
            <wp:docPr id="1" name="Picture 1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fi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color w:val="23683B"/>
          <w:sz w:val="52"/>
          <w:lang w:val="en-PH"/>
        </w:rPr>
        <w:t>Marvin L Francisco</w:t>
      </w:r>
    </w:p>
    <w:p w14:paraId="716C43B2">
      <w:pPr>
        <w:jc w:val="center"/>
      </w:pPr>
      <w:r>
        <w:rPr>
          <w:rFonts w:hint="default"/>
          <w:sz w:val="20"/>
          <w:lang w:val="en-PH"/>
        </w:rPr>
        <w:t>Blk 23 lot 11 Verde Height Sub Division SJDM</w:t>
      </w:r>
      <w:r>
        <w:rPr>
          <w:sz w:val="20"/>
        </w:rPr>
        <w:t xml:space="preserve">| </w:t>
      </w:r>
      <w:r>
        <w:rPr>
          <w:rFonts w:hint="default"/>
          <w:sz w:val="20"/>
          <w:lang w:val="en-PH"/>
        </w:rPr>
        <w:t>09124119092</w:t>
      </w:r>
      <w:r>
        <w:rPr>
          <w:sz w:val="20"/>
        </w:rPr>
        <w:t xml:space="preserve"> | </w:t>
      </w:r>
      <w:r>
        <w:rPr>
          <w:rFonts w:hint="default"/>
          <w:sz w:val="20"/>
          <w:lang w:val="en-PH"/>
        </w:rPr>
        <w:t>krit.marv@gmail.com</w:t>
      </w:r>
      <w:r>
        <w:rPr>
          <w:sz w:val="20"/>
        </w:rPr>
        <w:t xml:space="preserve"> </w:t>
      </w:r>
    </w:p>
    <w:p w14:paraId="273B3C52">
      <w:r>
        <w:rPr>
          <w:b/>
          <w:color w:val="23683B"/>
          <w:sz w:val="28"/>
        </w:rPr>
        <w:t>PROFESSIONAL SUMMARY</w:t>
      </w:r>
    </w:p>
    <w:p w14:paraId="1EBDE967">
      <w:pPr>
        <w:rPr>
          <w:rFonts w:hint="default"/>
        </w:rPr>
      </w:pPr>
      <w:r>
        <w:rPr>
          <w:rFonts w:hint="default"/>
        </w:rPr>
        <w:t>A highly skilled and results-driven Web Developer with 5 years of experience in building scalable and high-performance web applications. Strong expertise in PHP (Laravel) as a primary backend framework, with hands-on experience in ASP.NET and C# for developing enterprise-level systems.</w:t>
      </w:r>
    </w:p>
    <w:p w14:paraId="1F09FF47">
      <w:pPr>
        <w:rPr>
          <w:rFonts w:hint="default"/>
        </w:rPr>
      </w:pPr>
      <w:r>
        <w:rPr>
          <w:rFonts w:hint="default"/>
        </w:rPr>
        <w:t>Proven ability to adapt to different technologies and project requirements, delivering efficient and maintainable solutions across multiple platforms. Experienced in developing systems such as procurement platforms, inventory systems, biometric-integrated applications, and web portals.</w:t>
      </w:r>
    </w:p>
    <w:p w14:paraId="78696074">
      <w:pPr>
        <w:rPr>
          <w:rFonts w:hint="default"/>
        </w:rPr>
      </w:pPr>
      <w:r>
        <w:rPr>
          <w:rFonts w:hint="default"/>
        </w:rPr>
        <w:t>Passionate about writing clean, secure, and optimized code, with a strong focus on performance, user experience, and continuous learning.</w:t>
      </w:r>
    </w:p>
    <w:p w14:paraId="070A5289">
      <w:pPr>
        <w:rPr>
          <w:rFonts w:hint="default"/>
          <w:lang w:val="en-PH"/>
        </w:rPr>
      </w:pPr>
      <w:r>
        <w:rPr>
          <w:rFonts w:hint="default"/>
          <w:b/>
          <w:color w:val="23683B"/>
          <w:sz w:val="28"/>
          <w:lang w:val="en-PH"/>
        </w:rPr>
        <w:t xml:space="preserve">Personal Information </w:t>
      </w:r>
      <w:r>
        <w:rPr>
          <w:rFonts w:hint="default"/>
          <w:b/>
          <w:color w:val="23683B"/>
          <w:sz w:val="28"/>
          <w:lang w:val="en-PH"/>
        </w:rPr>
        <w:br w:type="textWrapping"/>
      </w:r>
      <w:r>
        <w:rPr>
          <w:rFonts w:hint="default"/>
          <w:lang w:val="en-PH"/>
        </w:rPr>
        <w:t>Date of Birth : Nov 17 1995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 xml:space="preserve">Age : 30 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Civil Status : Single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Place of Birth:  Jose Reyes Memorial Hospital. Santa Cruz , Manila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Gender: Male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Religion: Roman Catholic</w:t>
      </w:r>
    </w:p>
    <w:p w14:paraId="435D246F">
      <w:r>
        <w:rPr>
          <w:b/>
          <w:color w:val="23683B"/>
          <w:sz w:val="28"/>
        </w:rPr>
        <w:t>EDUCATION</w:t>
      </w:r>
    </w:p>
    <w:p w14:paraId="58DE40FF">
      <w:pPr>
        <w:rPr>
          <w:rFonts w:hint="default"/>
          <w:lang w:val="en-PH"/>
        </w:rPr>
      </w:pPr>
      <w:r>
        <w:rPr>
          <w:rFonts w:hint="default"/>
          <w:lang w:val="en-PH"/>
        </w:rPr>
        <w:t>Bachelor of Science in Information Technology</w:t>
      </w:r>
      <w:r>
        <w:t xml:space="preserve"> –</w:t>
      </w:r>
      <w:r>
        <w:rPr>
          <w:rFonts w:hint="default"/>
          <w:lang w:val="en-PH"/>
        </w:rPr>
        <w:t xml:space="preserve"> Bestlink</w:t>
      </w:r>
      <w:r>
        <w:br w:type="textWrapping"/>
      </w:r>
      <w:r>
        <w:rPr>
          <w:rFonts w:hint="default"/>
          <w:lang w:val="en-PH"/>
        </w:rPr>
        <w:t>2013 - 2017</w:t>
      </w:r>
    </w:p>
    <w:p w14:paraId="3B0480E1">
      <w:r>
        <w:rPr>
          <w:rFonts w:hint="default"/>
        </w:rPr>
        <w:br w:type="textWrapping"/>
      </w:r>
      <w:r>
        <w:rPr>
          <w:b/>
          <w:color w:val="23683B"/>
          <w:sz w:val="28"/>
        </w:rPr>
        <w:t>TECHNICAL SKILLS</w:t>
      </w:r>
    </w:p>
    <w:p w14:paraId="78B31DA8">
      <w:pPr>
        <w:spacing w:after="200"/>
        <w:rPr>
          <w:b/>
          <w:bCs/>
        </w:rPr>
      </w:pPr>
      <w:r>
        <w:rPr>
          <w:b/>
          <w:bCs/>
        </w:rPr>
        <w:t>Frontend</w:t>
      </w:r>
      <w:r>
        <w:t xml:space="preserve">: </w:t>
      </w:r>
      <w:r>
        <w:rPr>
          <w:b w:val="0"/>
          <w:bCs w:val="0"/>
          <w:i/>
          <w:iCs/>
        </w:rPr>
        <w:t>HTML, CSS, JavaScript, Bootstrap, jQuery</w:t>
      </w:r>
      <w:r>
        <w:rPr>
          <w:rFonts w:hint="default"/>
          <w:b w:val="0"/>
          <w:bCs w:val="0"/>
          <w:i/>
          <w:iCs/>
          <w:lang w:val="en-PH"/>
        </w:rPr>
        <w:t xml:space="preserve"> , Vue JS</w:t>
      </w:r>
      <w:r>
        <w:rPr>
          <w:i/>
          <w:iCs/>
        </w:rPr>
        <w:br w:type="textWrapping"/>
      </w:r>
      <w:r>
        <w:rPr>
          <w:b/>
          <w:bCs/>
        </w:rPr>
        <w:t>Backend</w:t>
      </w:r>
      <w:r>
        <w:t xml:space="preserve">: </w:t>
      </w:r>
      <w:r>
        <w:rPr>
          <w:b w:val="0"/>
          <w:bCs w:val="0"/>
          <w:i/>
          <w:iCs/>
        </w:rPr>
        <w:t>PHP (Laravel)</w:t>
      </w:r>
      <w:r>
        <w:rPr>
          <w:rFonts w:hint="default"/>
          <w:b w:val="0"/>
          <w:bCs w:val="0"/>
          <w:i/>
          <w:iCs/>
          <w:lang w:val="en-PH"/>
        </w:rPr>
        <w:t>, ASP.NET , C#</w:t>
      </w:r>
      <w:r>
        <w:rPr>
          <w:rFonts w:hint="default"/>
          <w:b w:val="0"/>
          <w:bCs w:val="0"/>
          <w:lang w:val="en-PH"/>
        </w:rPr>
        <w:br w:type="textWrapping"/>
      </w:r>
      <w:r>
        <w:rPr>
          <w:rFonts w:hint="default"/>
          <w:b/>
          <w:bCs/>
          <w:lang w:val="en-PH"/>
        </w:rPr>
        <w:t>Database</w:t>
      </w:r>
      <w:r>
        <w:t>:</w:t>
      </w:r>
      <w:r>
        <w:rPr>
          <w:rFonts w:hint="default"/>
          <w:lang w:val="en-PH"/>
        </w:rPr>
        <w:t xml:space="preserve"> </w:t>
      </w:r>
      <w:r>
        <w:rPr>
          <w:rFonts w:hint="default"/>
          <w:b w:val="0"/>
          <w:bCs w:val="0"/>
          <w:i/>
          <w:iCs/>
          <w:lang w:val="en-PH"/>
        </w:rPr>
        <w:t xml:space="preserve">Oracle , MySQL , MSSQL </w:t>
      </w:r>
      <w:r>
        <w:rPr>
          <w:b w:val="0"/>
          <w:bCs w:val="0"/>
          <w:i/>
          <w:iCs/>
        </w:rPr>
        <w:t xml:space="preserve"> </w:t>
      </w:r>
      <w:r>
        <w:rPr>
          <w:rFonts w:hint="default"/>
          <w:b w:val="0"/>
          <w:bCs w:val="0"/>
          <w:i/>
          <w:iCs/>
          <w:lang w:val="en-PH"/>
        </w:rPr>
        <w:t>, SQL Server</w:t>
      </w:r>
      <w:r>
        <w:br w:type="textWrapping"/>
      </w:r>
      <w:r>
        <w:rPr>
          <w:b/>
          <w:bCs/>
        </w:rPr>
        <w:t>Tools</w:t>
      </w:r>
      <w:r>
        <w:t>:</w:t>
      </w:r>
      <w:r>
        <w:rPr>
          <w:i/>
          <w:iCs/>
        </w:rPr>
        <w:t xml:space="preserve"> </w:t>
      </w:r>
      <w:r>
        <w:rPr>
          <w:b w:val="0"/>
          <w:bCs w:val="0"/>
          <w:i/>
          <w:iCs/>
        </w:rPr>
        <w:t>Git, APIs, AJAX</w:t>
      </w:r>
      <w:r>
        <w:rPr>
          <w:rFonts w:hint="default"/>
          <w:b w:val="0"/>
          <w:bCs w:val="0"/>
          <w:i/>
          <w:iCs/>
          <w:lang w:val="en-PH"/>
        </w:rPr>
        <w:t xml:space="preserve"> , Cyrstal Report , Visual Studio, Visual Studio Code</w:t>
      </w:r>
    </w:p>
    <w:p w14:paraId="1FC18F98">
      <w:pPr>
        <w:spacing w:after="200"/>
        <w:rPr>
          <w:rFonts w:hint="default"/>
          <w:b/>
          <w:color w:val="23683B"/>
          <w:sz w:val="28"/>
          <w:lang w:val="en-PH"/>
        </w:rPr>
      </w:pPr>
      <w:r>
        <w:rPr>
          <w:rFonts w:hint="default"/>
          <w:b/>
          <w:color w:val="23683B"/>
          <w:sz w:val="28"/>
          <w:lang w:val="en-PH"/>
        </w:rPr>
        <w:t>IT Industry Experience: 5 Year</w:t>
      </w:r>
    </w:p>
    <w:p w14:paraId="0D224C3A">
      <w:pPr>
        <w:spacing w:after="200"/>
        <w:rPr>
          <w:rFonts w:hint="default"/>
          <w:b/>
          <w:color w:val="0000FF"/>
          <w:sz w:val="28"/>
          <w:lang w:val="en-PH"/>
        </w:rPr>
      </w:pPr>
      <w:r>
        <w:rPr>
          <w:rFonts w:hint="default"/>
          <w:b w:val="0"/>
          <w:bCs/>
          <w:color w:val="000000" w:themeColor="text1"/>
          <w:sz w:val="28"/>
          <w:lang w:val="en-PH"/>
          <w14:textFill>
            <w14:solidFill>
              <w14:schemeClr w14:val="tx1"/>
            </w14:solidFill>
          </w14:textFill>
        </w:rPr>
        <w:t xml:space="preserve">Portfolio Link:  </w:t>
      </w:r>
      <w:r>
        <w:rPr>
          <w:rFonts w:hint="default"/>
          <w:b/>
          <w:i/>
          <w:iCs/>
          <w:color w:val="0000FF"/>
          <w:sz w:val="28"/>
          <w:u w:val="single"/>
          <w:lang w:val="en-PH"/>
        </w:rPr>
        <w:t>https://marvinkrit.github.io/</w:t>
      </w:r>
      <w:bookmarkStart w:id="0" w:name="_GoBack"/>
      <w:bookmarkEnd w:id="0"/>
    </w:p>
    <w:p w14:paraId="2EF8FF1C">
      <w:pPr>
        <w:spacing w:after="200"/>
        <w:rPr>
          <w:b/>
          <w:color w:val="23683B"/>
          <w:sz w:val="28"/>
        </w:rPr>
      </w:pPr>
    </w:p>
    <w:p w14:paraId="73838E60">
      <w:pPr>
        <w:spacing w:after="200"/>
      </w:pPr>
      <w:r>
        <w:rPr>
          <w:b/>
          <w:color w:val="23683B"/>
          <w:sz w:val="28"/>
        </w:rPr>
        <w:t>WORK EXPERIENCE</w:t>
      </w:r>
    </w:p>
    <w:p w14:paraId="0E557D95">
      <w:pPr>
        <w:spacing w:after="200"/>
        <w:rPr>
          <w:rFonts w:hint="default"/>
          <w:b/>
          <w:bCs/>
        </w:rPr>
      </w:pPr>
      <w:r>
        <w:rPr>
          <w:b/>
          <w:bCs/>
        </w:rPr>
        <w:t xml:space="preserve">Web Developer – </w:t>
      </w:r>
      <w:r>
        <w:rPr>
          <w:rFonts w:hint="default"/>
          <w:b/>
          <w:bCs/>
          <w:lang w:val="en-PH"/>
        </w:rPr>
        <w:t>Philippine Statistical Authority</w:t>
      </w:r>
      <w:r>
        <w:rPr>
          <w:b/>
          <w:bCs/>
        </w:rPr>
        <w:br w:type="textWrapping"/>
      </w:r>
      <w:r>
        <w:rPr>
          <w:rFonts w:hint="default"/>
          <w:b/>
          <w:bCs/>
        </w:rPr>
        <w:t>March 2022 – February 03 2023</w:t>
      </w:r>
    </w:p>
    <w:p w14:paraId="2770A163">
      <w:pPr>
        <w:spacing w:after="200"/>
        <w:rPr>
          <w:rFonts w:hint="default"/>
          <w:lang w:val="en-PH"/>
        </w:rPr>
      </w:pPr>
      <w:r>
        <w:rPr>
          <w:rFonts w:hint="default"/>
          <w:b/>
          <w:bCs/>
          <w:lang w:val="en-PH"/>
        </w:rPr>
        <w:t xml:space="preserve">- </w:t>
      </w:r>
      <w:r>
        <w:rPr>
          <w:rFonts w:hint="default"/>
          <w:b w:val="0"/>
          <w:bCs w:val="0"/>
          <w:lang w:val="en-PH"/>
        </w:rPr>
        <w:t>Full Stack Developer</w:t>
      </w:r>
      <w:r>
        <w:br w:type="textWrapping"/>
      </w:r>
      <w:r>
        <w:t xml:space="preserve">- </w:t>
      </w:r>
      <w:r>
        <w:rPr>
          <w:rFonts w:hint="default"/>
        </w:rPr>
        <w:t>Worked as a Full Stack Developer in a team environment</w:t>
      </w:r>
      <w:r>
        <w:rPr>
          <w:rFonts w:hint="default"/>
        </w:rPr>
        <w:br w:type="textWrapping"/>
      </w:r>
      <w:r>
        <w:rPr>
          <w:rFonts w:hint="default"/>
          <w:lang w:val="en-PH"/>
        </w:rPr>
        <w:t>- Contributed to the development of ISLE-CAWI, a global survey system using CodeIgniter 3, Bootstrap, and jQuery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 xml:space="preserve">- </w:t>
      </w:r>
      <w:r>
        <w:rPr>
          <w:rFonts w:hint="default" w:ascii="Cambria" w:hAnsi="Cambria" w:eastAsia="SimSun" w:cs="Cambria"/>
          <w:sz w:val="24"/>
          <w:szCs w:val="24"/>
        </w:rPr>
        <w:t xml:space="preserve">Handled </w:t>
      </w:r>
      <w:r>
        <w:rPr>
          <w:rStyle w:val="33"/>
          <w:rFonts w:hint="default" w:ascii="Cambria" w:hAnsi="Cambria" w:eastAsia="SimSun" w:cs="Cambria"/>
          <w:b w:val="0"/>
          <w:bCs w:val="0"/>
          <w:sz w:val="24"/>
          <w:szCs w:val="24"/>
        </w:rPr>
        <w:t>system maintenance and debugging</w:t>
      </w:r>
      <w:r>
        <w:rPr>
          <w:rFonts w:hint="default" w:ascii="Cambria" w:hAnsi="Cambria" w:eastAsia="SimSun" w:cs="Cambria"/>
          <w:sz w:val="24"/>
          <w:szCs w:val="24"/>
        </w:rPr>
        <w:t>, improving performance and stability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- Used Vue.js for maintaining and enhancing existing system modules</w:t>
      </w:r>
    </w:p>
    <w:p w14:paraId="5C3587A7">
      <w:pPr>
        <w:spacing w:after="200"/>
        <w:rPr>
          <w:rFonts w:hint="default"/>
          <w:lang w:val="en-PH"/>
        </w:rPr>
      </w:pPr>
      <w:r>
        <w:rPr>
          <w:rFonts w:hint="default"/>
          <w:b/>
          <w:bCs/>
          <w:lang w:val="en-PH"/>
        </w:rPr>
        <w:t>PHP</w:t>
      </w:r>
      <w:r>
        <w:rPr>
          <w:b/>
          <w:bCs/>
        </w:rPr>
        <w:t xml:space="preserve"> Developer – </w:t>
      </w:r>
      <w:r>
        <w:rPr>
          <w:rFonts w:hint="default"/>
          <w:b/>
          <w:bCs/>
          <w:lang w:val="en-PH"/>
        </w:rPr>
        <w:t>Mybusybee Inc.</w:t>
      </w:r>
      <w:r>
        <w:rPr>
          <w:b/>
          <w:bCs/>
        </w:rPr>
        <w:br w:type="textWrapping"/>
      </w:r>
      <w:r>
        <w:rPr>
          <w:rFonts w:hint="default"/>
          <w:b/>
          <w:bCs/>
          <w:lang w:val="en-PH"/>
        </w:rPr>
        <w:t>April 17 2023</w:t>
      </w:r>
      <w:r>
        <w:rPr>
          <w:rFonts w:hint="default"/>
          <w:b/>
          <w:bCs/>
        </w:rPr>
        <w:t xml:space="preserve"> – </w:t>
      </w:r>
      <w:r>
        <w:rPr>
          <w:rFonts w:hint="default"/>
          <w:b/>
          <w:bCs/>
          <w:lang w:val="en-PH"/>
        </w:rPr>
        <w:t>Present</w:t>
      </w:r>
      <w:r>
        <w:br w:type="textWrapping"/>
      </w:r>
      <w:r>
        <w:t xml:space="preserve">- </w:t>
      </w:r>
      <w:r>
        <w:rPr>
          <w:rFonts w:hint="default"/>
          <w:lang w:val="en-PH"/>
        </w:rPr>
        <w:t xml:space="preserve">Full Stack Developer 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- Creating a system for government client such as PASMIS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- Handling Maintenance</w:t>
      </w:r>
    </w:p>
    <w:p w14:paraId="7800D2AE">
      <w:r>
        <w:rPr>
          <w:b/>
          <w:color w:val="23683B"/>
          <w:sz w:val="28"/>
        </w:rPr>
        <w:t>KEY STRENGTHS</w:t>
      </w:r>
    </w:p>
    <w:p w14:paraId="29C8254B">
      <w:pPr>
        <w:spacing w:after="200"/>
        <w:rPr>
          <w:rFonts w:hint="default"/>
        </w:rPr>
      </w:pPr>
      <w:r>
        <w:rPr>
          <w:rFonts w:hint="default"/>
        </w:rPr>
        <w:t>- Strong problem-solving and analytical skills in debugging and optimizing web applications</w:t>
      </w:r>
    </w:p>
    <w:p w14:paraId="1893D210">
      <w:pPr>
        <w:spacing w:after="200"/>
        <w:rPr>
          <w:rFonts w:hint="default"/>
        </w:rPr>
      </w:pPr>
      <w:r>
        <w:rPr>
          <w:rFonts w:hint="default"/>
        </w:rPr>
        <w:t>- Proficient in handling tight deadlines and delivering high-quality systems under pressure</w:t>
      </w:r>
    </w:p>
    <w:p w14:paraId="4AC27F6E">
      <w:pPr>
        <w:spacing w:after="200"/>
        <w:rPr>
          <w:rFonts w:hint="default"/>
        </w:rPr>
      </w:pPr>
      <w:r>
        <w:rPr>
          <w:rFonts w:hint="default"/>
        </w:rPr>
        <w:t>- Experience managing multiple projects, including Laravel-based and ASP.NET applications</w:t>
      </w:r>
    </w:p>
    <w:p w14:paraId="662404AF">
      <w:pPr>
        <w:spacing w:after="200"/>
        <w:rPr>
          <w:rFonts w:hint="default"/>
        </w:rPr>
      </w:pPr>
      <w:r>
        <w:rPr>
          <w:rFonts w:hint="default"/>
        </w:rPr>
        <w:t>- Fast learner with the ability to adapt to new frameworks and technologies efficiently</w:t>
      </w:r>
    </w:p>
    <w:p w14:paraId="76E813DE">
      <w:pPr>
        <w:spacing w:after="200"/>
        <w:rPr>
          <w:rFonts w:hint="default"/>
        </w:rPr>
      </w:pPr>
      <w:r>
        <w:rPr>
          <w:rFonts w:hint="default"/>
        </w:rPr>
        <w:t>- Strong teamwork and collaboration experience in Agile development environments</w:t>
      </w:r>
    </w:p>
    <w:p w14:paraId="0766DD1D">
      <w:pPr>
        <w:spacing w:after="200"/>
        <w:rPr>
          <w:rFonts w:hint="default"/>
        </w:rPr>
      </w:pPr>
      <w:r>
        <w:rPr>
          <w:rFonts w:hint="default"/>
        </w:rPr>
        <w:t>- Detail-oriented with a focus on writing clean, maintainable, and scalable code</w:t>
      </w:r>
    </w:p>
    <w:p w14:paraId="6D97B175">
      <w:pPr>
        <w:spacing w:after="200"/>
        <w:rPr>
          <w:rFonts w:hint="default"/>
        </w:rPr>
      </w:pPr>
      <w:r>
        <w:rPr>
          <w:rFonts w:hint="default"/>
        </w:rPr>
        <w:t>- Ability to design and improve system performance, security, and database efficiency</w:t>
      </w:r>
    </w:p>
    <w:p w14:paraId="6C8F7420">
      <w:pPr>
        <w:spacing w:after="200"/>
        <w:rPr>
          <w:rFonts w:hint="default"/>
          <w:lang w:val="en-PH"/>
        </w:rPr>
      </w:pPr>
    </w:p>
    <w:p w14:paraId="314AA168">
      <w:pPr>
        <w:rPr>
          <w:rFonts w:hint="default"/>
          <w:b/>
          <w:color w:val="23683B"/>
          <w:sz w:val="28"/>
          <w:lang w:val="en-PH"/>
        </w:rPr>
      </w:pPr>
      <w:r>
        <w:rPr>
          <w:rFonts w:hint="default"/>
          <w:b/>
          <w:color w:val="23683B"/>
          <w:sz w:val="28"/>
          <w:lang w:val="en-PH"/>
        </w:rPr>
        <w:t>Reference</w:t>
      </w:r>
    </w:p>
    <w:p w14:paraId="6DA84069">
      <w:pPr>
        <w:rPr>
          <w:rFonts w:hint="default"/>
          <w:lang w:val="en-PH"/>
        </w:rPr>
      </w:pPr>
      <w:r>
        <w:t xml:space="preserve">- </w:t>
      </w:r>
      <w:r>
        <w:rPr>
          <w:rFonts w:hint="default"/>
          <w:lang w:val="en-PH"/>
        </w:rPr>
        <w:t>Royeth Rehinaldo</w:t>
      </w:r>
      <w:r>
        <w:br w:type="textWrapping"/>
      </w:r>
      <w:r>
        <w:t xml:space="preserve">- </w:t>
      </w:r>
      <w:r>
        <w:rPr>
          <w:rFonts w:hint="default"/>
          <w:lang w:val="en-PH"/>
        </w:rPr>
        <w:t>Node JS Developer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- Junie Oafallas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- Senior Developer</w:t>
      </w:r>
    </w:p>
    <w:p w14:paraId="118C575E">
      <w:pPr>
        <w:spacing w:after="200"/>
        <w:rPr>
          <w:rFonts w:hint="default"/>
          <w:lang w:val="en-PH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23172"/>
    <w:rsid w:val="05AF5900"/>
    <w:rsid w:val="092959CA"/>
    <w:rsid w:val="0C794189"/>
    <w:rsid w:val="0FBF0D43"/>
    <w:rsid w:val="123C7058"/>
    <w:rsid w:val="13135DE5"/>
    <w:rsid w:val="14001FB6"/>
    <w:rsid w:val="170F26A3"/>
    <w:rsid w:val="1A716CBB"/>
    <w:rsid w:val="1C392325"/>
    <w:rsid w:val="2B85488A"/>
    <w:rsid w:val="30451BBC"/>
    <w:rsid w:val="316E74E0"/>
    <w:rsid w:val="390758C4"/>
    <w:rsid w:val="47B65AB2"/>
    <w:rsid w:val="483C5F62"/>
    <w:rsid w:val="49942410"/>
    <w:rsid w:val="4C575977"/>
    <w:rsid w:val="4D7378CF"/>
    <w:rsid w:val="4FC9426E"/>
    <w:rsid w:val="53920401"/>
    <w:rsid w:val="56220DA3"/>
    <w:rsid w:val="61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546</Words>
  <Characters>3351</Characters>
  <Lines>0</Lines>
  <Paragraphs>0</Paragraphs>
  <TotalTime>0</TotalTime>
  <ScaleCrop>false</ScaleCrop>
  <LinksUpToDate>false</LinksUpToDate>
  <CharactersWithSpaces>3841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WPS_1710981292</cp:lastModifiedBy>
  <dcterms:modified xsi:type="dcterms:W3CDTF">2026-05-02T18:26:40Z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eyJoZGlkIjoiM2FiZDIzMjBhYjY3YjcwYmIxYWI1NjM4YzVmYjEyMDMiLCJ1c2VySWQiOiI3MDQ4OTgwNDI2MzUifQ==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E3A420F5E5DC4879BFAE96E5FF0884CA_13</vt:lpwstr>
  </property>
</Properties>
</file>